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40BF8A" w14:textId="77777777" w:rsidR="006852E1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6600BD43" w14:textId="77777777" w:rsidR="006852E1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Brainstorm&amp;Idea Prioritization Template</w:t>
      </w:r>
    </w:p>
    <w:p w14:paraId="4569B305" w14:textId="77777777" w:rsidR="006852E1" w:rsidRDefault="006852E1">
      <w:pPr>
        <w:spacing w:after="0"/>
        <w:jc w:val="center"/>
        <w:rPr>
          <w:b/>
          <w:sz w:val="28"/>
          <w:szCs w:val="28"/>
        </w:rPr>
      </w:pP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8"/>
        <w:gridCol w:w="4508"/>
      </w:tblGrid>
      <w:tr w:rsidR="006852E1" w14:paraId="6C6E2054" w14:textId="77777777">
        <w:tc>
          <w:tcPr>
            <w:tcW w:w="4508" w:type="dxa"/>
          </w:tcPr>
          <w:p w14:paraId="0305A515" w14:textId="77777777" w:rsidR="006852E1" w:rsidRDefault="00000000">
            <w:r>
              <w:t>Date</w:t>
            </w:r>
          </w:p>
        </w:tc>
        <w:tc>
          <w:tcPr>
            <w:tcW w:w="4508" w:type="dxa"/>
          </w:tcPr>
          <w:p w14:paraId="0A9AB714" w14:textId="77777777" w:rsidR="006852E1" w:rsidRDefault="00000000">
            <w:r>
              <w:t>22nd May 2025</w:t>
            </w:r>
          </w:p>
        </w:tc>
      </w:tr>
      <w:tr w:rsidR="006852E1" w14:paraId="05FB5702" w14:textId="77777777">
        <w:tc>
          <w:tcPr>
            <w:tcW w:w="4508" w:type="dxa"/>
          </w:tcPr>
          <w:p w14:paraId="57DB31D6" w14:textId="77777777" w:rsidR="006852E1" w:rsidRDefault="00000000">
            <w:r>
              <w:t>Team ID</w:t>
            </w:r>
          </w:p>
        </w:tc>
        <w:tc>
          <w:tcPr>
            <w:tcW w:w="4508" w:type="dxa"/>
          </w:tcPr>
          <w:p w14:paraId="0F13CF10" w14:textId="77777777" w:rsidR="006852E1" w:rsidRDefault="00000000">
            <w:r>
              <w:t xml:space="preserve">  LTVIP2025TMID45387</w:t>
            </w:r>
          </w:p>
        </w:tc>
      </w:tr>
      <w:tr w:rsidR="006852E1" w14:paraId="784E560A" w14:textId="77777777">
        <w:tc>
          <w:tcPr>
            <w:tcW w:w="4508" w:type="dxa"/>
          </w:tcPr>
          <w:p w14:paraId="16459210" w14:textId="77777777" w:rsidR="006852E1" w:rsidRDefault="00000000">
            <w:r>
              <w:t>Project Name</w:t>
            </w:r>
          </w:p>
        </w:tc>
        <w:tc>
          <w:tcPr>
            <w:tcW w:w="4508" w:type="dxa"/>
          </w:tcPr>
          <w:p w14:paraId="06013B58" w14:textId="77777777" w:rsidR="006852E1" w:rsidRDefault="00000000">
            <w:r>
              <w:rPr>
                <w:rFonts w:ascii="Open Sans" w:hAnsi="Open Sans" w:cs="Open Sans"/>
                <w:color w:val="35475C"/>
                <w:sz w:val="23"/>
                <w:szCs w:val="23"/>
                <w:shd w:val="clear" w:color="auto" w:fill="FFFFFF"/>
              </w:rPr>
              <w:t>LearnHub</w:t>
            </w:r>
          </w:p>
        </w:tc>
      </w:tr>
      <w:tr w:rsidR="006852E1" w14:paraId="4A68B160" w14:textId="77777777">
        <w:tc>
          <w:tcPr>
            <w:tcW w:w="4508" w:type="dxa"/>
          </w:tcPr>
          <w:p w14:paraId="7047AAE0" w14:textId="77777777" w:rsidR="006852E1" w:rsidRDefault="00000000">
            <w:r>
              <w:t>Maximum Marks</w:t>
            </w:r>
          </w:p>
        </w:tc>
        <w:tc>
          <w:tcPr>
            <w:tcW w:w="4508" w:type="dxa"/>
          </w:tcPr>
          <w:p w14:paraId="08734D49" w14:textId="77777777" w:rsidR="006852E1" w:rsidRDefault="00000000">
            <w:r>
              <w:t>4 Marks</w:t>
            </w:r>
          </w:p>
        </w:tc>
      </w:tr>
    </w:tbl>
    <w:p w14:paraId="2D699122" w14:textId="77777777" w:rsidR="006852E1" w:rsidRDefault="006852E1">
      <w:pPr>
        <w:rPr>
          <w:b/>
          <w:sz w:val="24"/>
          <w:szCs w:val="24"/>
        </w:rPr>
      </w:pPr>
    </w:p>
    <w:p w14:paraId="45F19659" w14:textId="77777777" w:rsidR="006852E1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✅ Step 1: Team Gathering, Collaboration&amp;Problem Statement Selection</w:t>
      </w:r>
    </w:p>
    <w:p w14:paraId="6021BBBB" w14:textId="77777777" w:rsidR="006852E1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🎯 Define the Problem or Opportunity Area</w:t>
      </w:r>
    </w:p>
    <w:p w14:paraId="092BE840" w14:textId="77777777" w:rsidR="006852E1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markdown</w:t>
      </w:r>
    </w:p>
    <w:p w14:paraId="7479A7A1" w14:textId="77777777" w:rsidR="006852E1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CopyEdit</w:t>
      </w:r>
    </w:p>
    <w:p w14:paraId="7A20B728" w14:textId="77777777" w:rsidR="006852E1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🧩 Problem Statement:</w:t>
      </w:r>
    </w:p>
    <w:p w14:paraId="541F7A7B" w14:textId="77777777" w:rsidR="006852E1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__________________________________________________________</w:t>
      </w:r>
    </w:p>
    <w:p w14:paraId="56AAB1C0" w14:textId="77777777" w:rsidR="006852E1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(e.g., “How can we increase student engagement and course completion rates in LearnHub?”)</w:t>
      </w:r>
    </w:p>
    <w:p w14:paraId="6D71F042" w14:textId="77777777" w:rsidR="006852E1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Participants:</w:t>
      </w:r>
    </w:p>
    <w:p w14:paraId="471B0831" w14:textId="77777777" w:rsidR="006852E1" w:rsidRDefault="00000000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Product Owner</w:t>
      </w:r>
    </w:p>
    <w:p w14:paraId="73160F26" w14:textId="77777777" w:rsidR="006852E1" w:rsidRDefault="00000000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Frontend Developer</w:t>
      </w:r>
    </w:p>
    <w:p w14:paraId="30500C5B" w14:textId="77777777" w:rsidR="006852E1" w:rsidRDefault="00000000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Backend Developer</w:t>
      </w:r>
    </w:p>
    <w:p w14:paraId="09F6DA1A" w14:textId="77777777" w:rsidR="006852E1" w:rsidRDefault="00000000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UX Designer</w:t>
      </w:r>
    </w:p>
    <w:p w14:paraId="5E19BF28" w14:textId="77777777" w:rsidR="006852E1" w:rsidRDefault="00000000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Marketing / Content</w:t>
      </w:r>
    </w:p>
    <w:p w14:paraId="1CC745B6" w14:textId="77777777" w:rsidR="006852E1" w:rsidRDefault="00000000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Educator (Domain expert)</w:t>
      </w:r>
    </w:p>
    <w:p w14:paraId="23CA2B57" w14:textId="77777777" w:rsidR="006852E1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noProof/>
          <w:sz w:val="24"/>
          <w:szCs w:val="24"/>
        </w:rPr>
        <mc:AlternateContent>
          <mc:Choice Requires="wps">
            <w:drawing>
              <wp:inline distT="0" distB="0" distL="113665" distR="113665" wp14:anchorId="53D15AD7" wp14:editId="2196D089">
                <wp:extent cx="635" cy="19050"/>
                <wp:effectExtent l="0" t="0" r="0" b="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5C4772" id="Rectangle 1" o:spid="_x0000_s1026" style="width:.05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" filled="f" stroked="f" strokeweight="1pt">
                <w10:anchorlock/>
              </v:rect>
            </w:pict>
          </mc:Fallback>
        </mc:AlternateContent>
      </w:r>
    </w:p>
    <w:p w14:paraId="1DED6261" w14:textId="77777777" w:rsidR="006852E1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✅ Step 2: Brainstorm, Idea Listing&amp;Grouping</w:t>
      </w:r>
    </w:p>
    <w:p w14:paraId="36E3D870" w14:textId="77777777" w:rsidR="006852E1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Encourage wild ideas. Don’t judge. Just capture!</w:t>
      </w:r>
    </w:p>
    <w:p w14:paraId="5DF3192D" w14:textId="77777777" w:rsidR="006852E1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🟨 Instructions:</w:t>
      </w:r>
    </w:p>
    <w:p w14:paraId="5219C10B" w14:textId="77777777" w:rsidR="006852E1" w:rsidRDefault="00000000">
      <w:pPr>
        <w:numPr>
          <w:ilvl w:val="0"/>
          <w:numId w:val="2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Set a timer: 10 mins</w:t>
      </w:r>
    </w:p>
    <w:p w14:paraId="410F99D7" w14:textId="77777777" w:rsidR="006852E1" w:rsidRDefault="00000000">
      <w:pPr>
        <w:numPr>
          <w:ilvl w:val="0"/>
          <w:numId w:val="2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Each member writes 3–5 ideas (use virtual sticky notes)</w:t>
      </w:r>
    </w:p>
    <w:p w14:paraId="0E8D9497" w14:textId="77777777" w:rsidR="006852E1" w:rsidRDefault="00000000">
      <w:pPr>
        <w:numPr>
          <w:ilvl w:val="0"/>
          <w:numId w:val="2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Group similar ones after everyone’s done</w:t>
      </w:r>
    </w:p>
    <w:p w14:paraId="688A2345" w14:textId="77777777" w:rsidR="006852E1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inline distT="0" distB="0" distL="113665" distR="113665" wp14:anchorId="31CAD6DC" wp14:editId="4DA18D83">
                <wp:extent cx="635" cy="19050"/>
                <wp:effectExtent l="0" t="0" r="0" b="0"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32F1B7" id="Rectangle 3" o:spid="_x0000_s1026" style="width:.05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" filled="f" stroked="f" strokeweight="1pt">
                <w10:anchorlock/>
              </v:rect>
            </w:pict>
          </mc:Fallback>
        </mc:AlternateContent>
      </w:r>
    </w:p>
    <w:p w14:paraId="1677F3AC" w14:textId="77777777" w:rsidR="006852E1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📝 Brainstorm Categories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0"/>
        <w:gridCol w:w="3470"/>
      </w:tblGrid>
      <w:tr w:rsidR="006852E1" w14:paraId="7DB732F6" w14:textId="77777777">
        <w:trPr>
          <w:tblHeader/>
          <w:tblCellSpacing w:w="15" w:type="dxa"/>
        </w:trPr>
        <w:tc>
          <w:tcPr>
            <w:tcW w:w="0" w:type="auto"/>
            <w:vAlign w:val="center"/>
          </w:tcPr>
          <w:p w14:paraId="12CBCCA7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Category</w:t>
            </w:r>
          </w:p>
        </w:tc>
        <w:tc>
          <w:tcPr>
            <w:tcW w:w="0" w:type="auto"/>
            <w:vAlign w:val="center"/>
          </w:tcPr>
          <w:p w14:paraId="2F76DADE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Sample Ideas</w:t>
            </w:r>
          </w:p>
        </w:tc>
      </w:tr>
      <w:tr w:rsidR="006852E1" w14:paraId="2137063B" w14:textId="77777777">
        <w:trPr>
          <w:tblCellSpacing w:w="15" w:type="dxa"/>
        </w:trPr>
        <w:tc>
          <w:tcPr>
            <w:tcW w:w="0" w:type="auto"/>
            <w:vAlign w:val="center"/>
          </w:tcPr>
          <w:p w14:paraId="782B1009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🧑‍🎓 Student Features</w:t>
            </w:r>
          </w:p>
        </w:tc>
        <w:tc>
          <w:tcPr>
            <w:tcW w:w="0" w:type="auto"/>
            <w:vAlign w:val="center"/>
          </w:tcPr>
          <w:p w14:paraId="27130F19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Gamify progress tracking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Add peer discussions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Save-for-later courses</w:t>
            </w:r>
          </w:p>
        </w:tc>
      </w:tr>
      <w:tr w:rsidR="006852E1" w14:paraId="666D07CC" w14:textId="77777777">
        <w:trPr>
          <w:tblCellSpacing w:w="15" w:type="dxa"/>
        </w:trPr>
        <w:tc>
          <w:tcPr>
            <w:tcW w:w="0" w:type="auto"/>
            <w:vAlign w:val="center"/>
          </w:tcPr>
          <w:p w14:paraId="56F6B83C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🎓 Teacher Tools</w:t>
            </w:r>
          </w:p>
        </w:tc>
        <w:tc>
          <w:tcPr>
            <w:tcW w:w="0" w:type="auto"/>
            <w:vAlign w:val="center"/>
          </w:tcPr>
          <w:p w14:paraId="5206B57B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Course versioning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Assignment auto-grading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Upload quizzes with analytics</w:t>
            </w:r>
          </w:p>
        </w:tc>
      </w:tr>
      <w:tr w:rsidR="006852E1" w14:paraId="5B55E6B4" w14:textId="77777777">
        <w:trPr>
          <w:tblCellSpacing w:w="15" w:type="dxa"/>
        </w:trPr>
        <w:tc>
          <w:tcPr>
            <w:tcW w:w="0" w:type="auto"/>
            <w:vAlign w:val="center"/>
          </w:tcPr>
          <w:p w14:paraId="7FD10E53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⚙️ Admin Oversight</w:t>
            </w:r>
          </w:p>
        </w:tc>
        <w:tc>
          <w:tcPr>
            <w:tcW w:w="0" w:type="auto"/>
            <w:vAlign w:val="center"/>
          </w:tcPr>
          <w:p w14:paraId="121F719A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Real-time analytics dashboard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Flag/report system for content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User heatmap</w:t>
            </w:r>
          </w:p>
        </w:tc>
      </w:tr>
      <w:tr w:rsidR="006852E1" w14:paraId="768F332E" w14:textId="77777777">
        <w:trPr>
          <w:tblCellSpacing w:w="15" w:type="dxa"/>
        </w:trPr>
        <w:tc>
          <w:tcPr>
            <w:tcW w:w="0" w:type="auto"/>
            <w:vAlign w:val="center"/>
          </w:tcPr>
          <w:p w14:paraId="0980655B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💳 Monetization</w:t>
            </w:r>
          </w:p>
        </w:tc>
        <w:tc>
          <w:tcPr>
            <w:tcW w:w="0" w:type="auto"/>
            <w:vAlign w:val="center"/>
          </w:tcPr>
          <w:p w14:paraId="1DBCFEFF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Course bundle discounts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Referral rewards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Corporate learning licenses</w:t>
            </w:r>
          </w:p>
        </w:tc>
      </w:tr>
      <w:tr w:rsidR="006852E1" w14:paraId="0FB28C6E" w14:textId="77777777">
        <w:trPr>
          <w:tblCellSpacing w:w="15" w:type="dxa"/>
        </w:trPr>
        <w:tc>
          <w:tcPr>
            <w:tcW w:w="0" w:type="auto"/>
            <w:vAlign w:val="center"/>
          </w:tcPr>
          <w:p w14:paraId="6EAB74E7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📲 UI/UX</w:t>
            </w:r>
          </w:p>
        </w:tc>
        <w:tc>
          <w:tcPr>
            <w:tcW w:w="0" w:type="auto"/>
            <w:vAlign w:val="center"/>
          </w:tcPr>
          <w:p w14:paraId="42B0B23C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Dark mode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Onboarding walkthrough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Multi-language support</w:t>
            </w:r>
          </w:p>
        </w:tc>
      </w:tr>
      <w:tr w:rsidR="006852E1" w14:paraId="723738FB" w14:textId="77777777">
        <w:trPr>
          <w:tblCellSpacing w:w="15" w:type="dxa"/>
        </w:trPr>
        <w:tc>
          <w:tcPr>
            <w:tcW w:w="0" w:type="auto"/>
            <w:vAlign w:val="center"/>
          </w:tcPr>
          <w:p w14:paraId="4FC20943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📢 Engagement</w:t>
            </w:r>
          </w:p>
        </w:tc>
        <w:tc>
          <w:tcPr>
            <w:tcW w:w="0" w:type="auto"/>
            <w:vAlign w:val="center"/>
          </w:tcPr>
          <w:p w14:paraId="61EA3D1C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Weekly email digests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Leaderboards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Certificates on LinkedIn</w:t>
            </w:r>
          </w:p>
        </w:tc>
      </w:tr>
    </w:tbl>
    <w:p w14:paraId="4B91DEE8" w14:textId="77777777" w:rsidR="006852E1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noProof/>
          <w:sz w:val="24"/>
          <w:szCs w:val="24"/>
        </w:rPr>
        <mc:AlternateContent>
          <mc:Choice Requires="wps">
            <w:drawing>
              <wp:inline distT="0" distB="0" distL="113665" distR="113665" wp14:anchorId="49BEC164" wp14:editId="360DFB43">
                <wp:extent cx="635" cy="19050"/>
                <wp:effectExtent l="0" t="0" r="0" b="0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43F605" id="Rectangle 5" o:spid="_x0000_s1026" style="width:.05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" filled="f" stroked="f" strokeweight="1pt">
                <w10:anchorlock/>
              </v:rect>
            </w:pict>
          </mc:Fallback>
        </mc:AlternateContent>
      </w:r>
    </w:p>
    <w:p w14:paraId="36214F83" w14:textId="77777777" w:rsidR="006852E1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✅ Step 3: Idea Prioritization</w:t>
      </w:r>
    </w:p>
    <w:p w14:paraId="36F41747" w14:textId="77777777" w:rsidR="006852E1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🎯 Use “Effort vs. Impact” Matrix</w:t>
      </w:r>
    </w:p>
    <w:p w14:paraId="4D2DCB98" w14:textId="77777777" w:rsidR="006852E1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Draw or create a virtual 2x2 grid like this: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5"/>
        <w:gridCol w:w="2676"/>
        <w:gridCol w:w="2539"/>
      </w:tblGrid>
      <w:tr w:rsidR="006852E1" w14:paraId="28DBD69F" w14:textId="77777777">
        <w:trPr>
          <w:tblHeader/>
          <w:tblCellSpacing w:w="15" w:type="dxa"/>
        </w:trPr>
        <w:tc>
          <w:tcPr>
            <w:tcW w:w="0" w:type="auto"/>
            <w:vAlign w:val="center"/>
          </w:tcPr>
          <w:p w14:paraId="70E86706" w14:textId="77777777" w:rsidR="006852E1" w:rsidRDefault="006852E1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EC54519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 Impact</w:t>
            </w:r>
          </w:p>
        </w:tc>
        <w:tc>
          <w:tcPr>
            <w:tcW w:w="0" w:type="auto"/>
            <w:vAlign w:val="center"/>
          </w:tcPr>
          <w:p w14:paraId="10F88390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Low Impact</w:t>
            </w:r>
          </w:p>
        </w:tc>
      </w:tr>
      <w:tr w:rsidR="006852E1" w14:paraId="4E3CC477" w14:textId="77777777">
        <w:trPr>
          <w:tblCellSpacing w:w="15" w:type="dxa"/>
        </w:trPr>
        <w:tc>
          <w:tcPr>
            <w:tcW w:w="0" w:type="auto"/>
            <w:vAlign w:val="center"/>
          </w:tcPr>
          <w:p w14:paraId="14C56B27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Low Effort</w:t>
            </w:r>
          </w:p>
        </w:tc>
        <w:tc>
          <w:tcPr>
            <w:tcW w:w="0" w:type="auto"/>
            <w:vAlign w:val="center"/>
          </w:tcPr>
          <w:p w14:paraId="74AC8564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⭐ Quick Wins (Do First)</w:t>
            </w:r>
          </w:p>
        </w:tc>
        <w:tc>
          <w:tcPr>
            <w:tcW w:w="0" w:type="auto"/>
            <w:vAlign w:val="center"/>
          </w:tcPr>
          <w:p w14:paraId="19863F72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✔ Easy Enhancements</w:t>
            </w:r>
          </w:p>
        </w:tc>
      </w:tr>
      <w:tr w:rsidR="006852E1" w14:paraId="359950DF" w14:textId="77777777">
        <w:trPr>
          <w:tblCellSpacing w:w="15" w:type="dxa"/>
        </w:trPr>
        <w:tc>
          <w:tcPr>
            <w:tcW w:w="0" w:type="auto"/>
            <w:vAlign w:val="center"/>
          </w:tcPr>
          <w:p w14:paraId="0C49F116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 Effort</w:t>
            </w:r>
          </w:p>
        </w:tc>
        <w:tc>
          <w:tcPr>
            <w:tcW w:w="0" w:type="auto"/>
            <w:vAlign w:val="center"/>
          </w:tcPr>
          <w:p w14:paraId="0BB28308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💪 Major Projects (Plan)</w:t>
            </w:r>
          </w:p>
        </w:tc>
        <w:tc>
          <w:tcPr>
            <w:tcW w:w="0" w:type="auto"/>
            <w:vAlign w:val="center"/>
          </w:tcPr>
          <w:p w14:paraId="5A59798F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🚫 Delay / Backlog</w:t>
            </w:r>
          </w:p>
        </w:tc>
      </w:tr>
    </w:tbl>
    <w:p w14:paraId="55C04065" w14:textId="77777777" w:rsidR="006852E1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📌 Place all brainstormed ideas inside the matrix. You can use color-coded sticky notes:</w:t>
      </w:r>
    </w:p>
    <w:p w14:paraId="4B73442C" w14:textId="77777777" w:rsidR="006852E1" w:rsidRDefault="00000000">
      <w:pPr>
        <w:numPr>
          <w:ilvl w:val="0"/>
          <w:numId w:val="3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🟢 = student</w:t>
      </w:r>
    </w:p>
    <w:p w14:paraId="200B31E4" w14:textId="77777777" w:rsidR="006852E1" w:rsidRDefault="00000000">
      <w:pPr>
        <w:numPr>
          <w:ilvl w:val="0"/>
          <w:numId w:val="3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🔵 = teacher</w:t>
      </w:r>
    </w:p>
    <w:p w14:paraId="6885AC80" w14:textId="77777777" w:rsidR="006852E1" w:rsidRDefault="00000000">
      <w:pPr>
        <w:numPr>
          <w:ilvl w:val="0"/>
          <w:numId w:val="3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lastRenderedPageBreak/>
        <w:t>🔴 = admin</w:t>
      </w:r>
    </w:p>
    <w:p w14:paraId="6B379EF0" w14:textId="77777777" w:rsidR="006852E1" w:rsidRDefault="00000000">
      <w:pPr>
        <w:numPr>
          <w:ilvl w:val="0"/>
          <w:numId w:val="3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🟡 = general/platform</w:t>
      </w:r>
    </w:p>
    <w:p w14:paraId="4FD9415E" w14:textId="77777777" w:rsidR="006852E1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noProof/>
          <w:sz w:val="24"/>
          <w:szCs w:val="24"/>
        </w:rPr>
        <mc:AlternateContent>
          <mc:Choice Requires="wps">
            <w:drawing>
              <wp:inline distT="0" distB="0" distL="113665" distR="113665" wp14:anchorId="516CFC53" wp14:editId="5D18E4D3">
                <wp:extent cx="635" cy="19050"/>
                <wp:effectExtent l="0" t="0" r="0" b="0"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2E0405" id="Rectangle 7" o:spid="_x0000_s1026" style="width:.05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" filled="f" stroked="f" strokeweight="1pt">
                <w10:anchorlock/>
              </v:rect>
            </w:pict>
          </mc:Fallback>
        </mc:AlternateContent>
      </w:r>
    </w:p>
    <w:p w14:paraId="5CAD8771" w14:textId="77777777" w:rsidR="006852E1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🔘 Optional: Dot Voting</w:t>
      </w:r>
    </w:p>
    <w:p w14:paraId="0831E128" w14:textId="77777777" w:rsidR="006852E1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Each team member gets 3 virtual votes. Use them on their top picks.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0"/>
        <w:gridCol w:w="674"/>
      </w:tblGrid>
      <w:tr w:rsidR="006852E1" w14:paraId="095FF319" w14:textId="77777777">
        <w:trPr>
          <w:tblHeader/>
          <w:tblCellSpacing w:w="15" w:type="dxa"/>
        </w:trPr>
        <w:tc>
          <w:tcPr>
            <w:tcW w:w="0" w:type="auto"/>
            <w:vAlign w:val="center"/>
          </w:tcPr>
          <w:p w14:paraId="7C976C9B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🏆 Top Voted Ideas</w:t>
            </w:r>
          </w:p>
        </w:tc>
        <w:tc>
          <w:tcPr>
            <w:tcW w:w="0" w:type="auto"/>
            <w:vAlign w:val="center"/>
          </w:tcPr>
          <w:p w14:paraId="582E7589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Votes</w:t>
            </w:r>
          </w:p>
        </w:tc>
      </w:tr>
      <w:tr w:rsidR="006852E1" w14:paraId="5A3F7541" w14:textId="77777777">
        <w:trPr>
          <w:tblCellSpacing w:w="15" w:type="dxa"/>
        </w:trPr>
        <w:tc>
          <w:tcPr>
            <w:tcW w:w="0" w:type="auto"/>
            <w:vAlign w:val="center"/>
          </w:tcPr>
          <w:p w14:paraId="40FDAFE4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Gamified Dashboard</w:t>
            </w:r>
          </w:p>
        </w:tc>
        <w:tc>
          <w:tcPr>
            <w:tcW w:w="0" w:type="auto"/>
            <w:vAlign w:val="center"/>
          </w:tcPr>
          <w:p w14:paraId="5F51A54D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5</w:t>
            </w:r>
          </w:p>
        </w:tc>
      </w:tr>
      <w:tr w:rsidR="006852E1" w14:paraId="4F300B76" w14:textId="77777777">
        <w:trPr>
          <w:tblCellSpacing w:w="15" w:type="dxa"/>
        </w:trPr>
        <w:tc>
          <w:tcPr>
            <w:tcW w:w="0" w:type="auto"/>
            <w:vAlign w:val="center"/>
          </w:tcPr>
          <w:p w14:paraId="4F82293C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Certificate Sharing on LinkedIn</w:t>
            </w:r>
          </w:p>
        </w:tc>
        <w:tc>
          <w:tcPr>
            <w:tcW w:w="0" w:type="auto"/>
            <w:vAlign w:val="center"/>
          </w:tcPr>
          <w:p w14:paraId="4F74CED8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4</w:t>
            </w:r>
          </w:p>
        </w:tc>
      </w:tr>
      <w:tr w:rsidR="006852E1" w14:paraId="6F145370" w14:textId="77777777">
        <w:trPr>
          <w:tblCellSpacing w:w="15" w:type="dxa"/>
        </w:trPr>
        <w:tc>
          <w:tcPr>
            <w:tcW w:w="0" w:type="auto"/>
            <w:vAlign w:val="center"/>
          </w:tcPr>
          <w:p w14:paraId="0134834A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Course Preview Video</w:t>
            </w:r>
          </w:p>
        </w:tc>
        <w:tc>
          <w:tcPr>
            <w:tcW w:w="0" w:type="auto"/>
            <w:vAlign w:val="center"/>
          </w:tcPr>
          <w:p w14:paraId="569D640E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3</w:t>
            </w:r>
          </w:p>
        </w:tc>
      </w:tr>
    </w:tbl>
    <w:p w14:paraId="79D1D9A2" w14:textId="77777777" w:rsidR="006852E1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noProof/>
          <w:sz w:val="24"/>
          <w:szCs w:val="24"/>
        </w:rPr>
        <mc:AlternateContent>
          <mc:Choice Requires="wps">
            <w:drawing>
              <wp:inline distT="0" distB="0" distL="113665" distR="113665" wp14:anchorId="1F0F6957" wp14:editId="2D48FDA8">
                <wp:extent cx="635" cy="19050"/>
                <wp:effectExtent l="0" t="0" r="0" b="0"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C61319" id="Rectangle 9" o:spid="_x0000_s1026" style="width:.05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" filled="f" stroked="f" strokeweight="1pt">
                <w10:anchorlock/>
              </v:rect>
            </w:pict>
          </mc:Fallback>
        </mc:AlternateContent>
      </w:r>
    </w:p>
    <w:p w14:paraId="02971610" w14:textId="77777777" w:rsidR="006852E1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📌 Final Prioritization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9"/>
        <w:gridCol w:w="1183"/>
        <w:gridCol w:w="1034"/>
        <w:gridCol w:w="1340"/>
        <w:gridCol w:w="1551"/>
      </w:tblGrid>
      <w:tr w:rsidR="006852E1" w14:paraId="3860DA9E" w14:textId="77777777">
        <w:trPr>
          <w:tblHeader/>
          <w:tblCellSpacing w:w="15" w:type="dxa"/>
        </w:trPr>
        <w:tc>
          <w:tcPr>
            <w:tcW w:w="0" w:type="auto"/>
            <w:vAlign w:val="center"/>
          </w:tcPr>
          <w:p w14:paraId="7936212D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💡 Idea</w:t>
            </w:r>
          </w:p>
        </w:tc>
        <w:tc>
          <w:tcPr>
            <w:tcW w:w="0" w:type="auto"/>
            <w:vAlign w:val="center"/>
          </w:tcPr>
          <w:p w14:paraId="2CA3B27D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💥 Impact</w:t>
            </w:r>
          </w:p>
        </w:tc>
        <w:tc>
          <w:tcPr>
            <w:tcW w:w="0" w:type="auto"/>
            <w:vAlign w:val="center"/>
          </w:tcPr>
          <w:p w14:paraId="1F0328A0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🛠️ Effort</w:t>
            </w:r>
          </w:p>
        </w:tc>
        <w:tc>
          <w:tcPr>
            <w:tcW w:w="0" w:type="auto"/>
            <w:vAlign w:val="center"/>
          </w:tcPr>
          <w:p w14:paraId="573A32FA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🎯 Priority</w:t>
            </w:r>
          </w:p>
        </w:tc>
        <w:tc>
          <w:tcPr>
            <w:tcW w:w="0" w:type="auto"/>
            <w:vAlign w:val="center"/>
          </w:tcPr>
          <w:p w14:paraId="6EC28B24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Owner</w:t>
            </w:r>
          </w:p>
        </w:tc>
      </w:tr>
      <w:tr w:rsidR="006852E1" w14:paraId="721C2591" w14:textId="77777777">
        <w:trPr>
          <w:tblCellSpacing w:w="15" w:type="dxa"/>
        </w:trPr>
        <w:tc>
          <w:tcPr>
            <w:tcW w:w="0" w:type="auto"/>
            <w:vAlign w:val="center"/>
          </w:tcPr>
          <w:p w14:paraId="76AFA0A8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Gamified Progress</w:t>
            </w:r>
          </w:p>
        </w:tc>
        <w:tc>
          <w:tcPr>
            <w:tcW w:w="0" w:type="auto"/>
            <w:vAlign w:val="center"/>
          </w:tcPr>
          <w:p w14:paraId="4AB35540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5CDA5AC7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Medium</w:t>
            </w:r>
          </w:p>
        </w:tc>
        <w:tc>
          <w:tcPr>
            <w:tcW w:w="0" w:type="auto"/>
            <w:vAlign w:val="center"/>
          </w:tcPr>
          <w:p w14:paraId="3FD97F07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⭐ High</w:t>
            </w:r>
          </w:p>
        </w:tc>
        <w:tc>
          <w:tcPr>
            <w:tcW w:w="0" w:type="auto"/>
            <w:vAlign w:val="center"/>
          </w:tcPr>
          <w:p w14:paraId="15EAF741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Frontend</w:t>
            </w:r>
          </w:p>
        </w:tc>
      </w:tr>
      <w:tr w:rsidR="006852E1" w14:paraId="22EC906D" w14:textId="77777777">
        <w:trPr>
          <w:tblCellSpacing w:w="15" w:type="dxa"/>
        </w:trPr>
        <w:tc>
          <w:tcPr>
            <w:tcW w:w="0" w:type="auto"/>
            <w:vAlign w:val="center"/>
          </w:tcPr>
          <w:p w14:paraId="3CDA2B47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Analytics Dashboard</w:t>
            </w:r>
          </w:p>
        </w:tc>
        <w:tc>
          <w:tcPr>
            <w:tcW w:w="0" w:type="auto"/>
            <w:vAlign w:val="center"/>
          </w:tcPr>
          <w:p w14:paraId="18BB2986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5F34AE47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030EC744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💪 Medium</w:t>
            </w:r>
          </w:p>
        </w:tc>
        <w:tc>
          <w:tcPr>
            <w:tcW w:w="0" w:type="auto"/>
            <w:vAlign w:val="center"/>
          </w:tcPr>
          <w:p w14:paraId="68FF3DA3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Backend</w:t>
            </w:r>
          </w:p>
        </w:tc>
      </w:tr>
      <w:tr w:rsidR="006852E1" w14:paraId="14E1D89E" w14:textId="77777777">
        <w:trPr>
          <w:tblCellSpacing w:w="15" w:type="dxa"/>
        </w:trPr>
        <w:tc>
          <w:tcPr>
            <w:tcW w:w="0" w:type="auto"/>
            <w:vAlign w:val="center"/>
          </w:tcPr>
          <w:p w14:paraId="686D79E4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Course Bundles</w:t>
            </w:r>
          </w:p>
        </w:tc>
        <w:tc>
          <w:tcPr>
            <w:tcW w:w="0" w:type="auto"/>
            <w:vAlign w:val="center"/>
          </w:tcPr>
          <w:p w14:paraId="4AEA06EE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Medium</w:t>
            </w:r>
          </w:p>
        </w:tc>
        <w:tc>
          <w:tcPr>
            <w:tcW w:w="0" w:type="auto"/>
            <w:vAlign w:val="center"/>
          </w:tcPr>
          <w:p w14:paraId="0F18AFE8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Low</w:t>
            </w:r>
          </w:p>
        </w:tc>
        <w:tc>
          <w:tcPr>
            <w:tcW w:w="0" w:type="auto"/>
            <w:vAlign w:val="center"/>
          </w:tcPr>
          <w:p w14:paraId="412109C8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✔ Medium</w:t>
            </w:r>
          </w:p>
        </w:tc>
        <w:tc>
          <w:tcPr>
            <w:tcW w:w="0" w:type="auto"/>
            <w:vAlign w:val="center"/>
          </w:tcPr>
          <w:p w14:paraId="2B8127D5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Product Team</w:t>
            </w:r>
          </w:p>
        </w:tc>
      </w:tr>
      <w:tr w:rsidR="006852E1" w14:paraId="43A08D0F" w14:textId="77777777">
        <w:trPr>
          <w:tblCellSpacing w:w="15" w:type="dxa"/>
        </w:trPr>
        <w:tc>
          <w:tcPr>
            <w:tcW w:w="0" w:type="auto"/>
            <w:vAlign w:val="center"/>
          </w:tcPr>
          <w:p w14:paraId="373FEEC1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Peer Discussions</w:t>
            </w:r>
          </w:p>
        </w:tc>
        <w:tc>
          <w:tcPr>
            <w:tcW w:w="0" w:type="auto"/>
            <w:vAlign w:val="center"/>
          </w:tcPr>
          <w:p w14:paraId="2AB73549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5183FCD2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4F86F32F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💪 Medium</w:t>
            </w:r>
          </w:p>
        </w:tc>
        <w:tc>
          <w:tcPr>
            <w:tcW w:w="0" w:type="auto"/>
            <w:vAlign w:val="center"/>
          </w:tcPr>
          <w:p w14:paraId="072C2553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Full Stack</w:t>
            </w:r>
          </w:p>
        </w:tc>
      </w:tr>
      <w:tr w:rsidR="006852E1" w14:paraId="4C0E89ED" w14:textId="77777777">
        <w:trPr>
          <w:tblCellSpacing w:w="15" w:type="dxa"/>
        </w:trPr>
        <w:tc>
          <w:tcPr>
            <w:tcW w:w="0" w:type="auto"/>
            <w:vAlign w:val="center"/>
          </w:tcPr>
          <w:p w14:paraId="0150633A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Multi-language</w:t>
            </w:r>
          </w:p>
        </w:tc>
        <w:tc>
          <w:tcPr>
            <w:tcW w:w="0" w:type="auto"/>
            <w:vAlign w:val="center"/>
          </w:tcPr>
          <w:p w14:paraId="03FB5555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Medium</w:t>
            </w:r>
          </w:p>
        </w:tc>
        <w:tc>
          <w:tcPr>
            <w:tcW w:w="0" w:type="auto"/>
            <w:vAlign w:val="center"/>
          </w:tcPr>
          <w:p w14:paraId="5C054644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5165805E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🚫 Low</w:t>
            </w:r>
          </w:p>
        </w:tc>
        <w:tc>
          <w:tcPr>
            <w:tcW w:w="0" w:type="auto"/>
            <w:vAlign w:val="center"/>
          </w:tcPr>
          <w:p w14:paraId="3DFA72AF" w14:textId="77777777" w:rsidR="006852E1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Future Sprint</w:t>
            </w:r>
          </w:p>
        </w:tc>
      </w:tr>
    </w:tbl>
    <w:p w14:paraId="64CE2795" w14:textId="77777777" w:rsidR="006852E1" w:rsidRDefault="0000000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37E1B5" wp14:editId="4EDAC820">
            <wp:extent cx="5731510" cy="573151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sectPr w:rsidR="006852E1">
      <w:pgSz w:w="11906" w:h="16838"/>
      <w:pgMar w:top="851" w:right="1440" w:bottom="1440" w:left="1440" w:header="708" w:footer="708" w:gutter="0"/>
      <w:pgNumType w:start="1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867B5D" w14:textId="77777777" w:rsidR="00C10B91" w:rsidRDefault="00C10B91">
      <w:pPr>
        <w:spacing w:line="240" w:lineRule="auto"/>
      </w:pPr>
      <w:r>
        <w:separator/>
      </w:r>
    </w:p>
  </w:endnote>
  <w:endnote w:type="continuationSeparator" w:id="0">
    <w:p w14:paraId="459CE97D" w14:textId="77777777" w:rsidR="00C10B91" w:rsidRDefault="00C10B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IBM Plex Sans">
    <w:altName w:val="Arial"/>
    <w:charset w:val="00"/>
    <w:family w:val="swiss"/>
    <w:pitch w:val="default"/>
    <w:sig w:usb0="00000000" w:usb1="00000000" w:usb2="00000000" w:usb3="00000000" w:csb0="0000019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013EBD" w14:textId="77777777" w:rsidR="00C10B91" w:rsidRDefault="00C10B91">
      <w:pPr>
        <w:spacing w:after="0"/>
      </w:pPr>
      <w:r>
        <w:separator/>
      </w:r>
    </w:p>
  </w:footnote>
  <w:footnote w:type="continuationSeparator" w:id="0">
    <w:p w14:paraId="256DBDE3" w14:textId="77777777" w:rsidR="00C10B91" w:rsidRDefault="00C10B9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CF092B84"/>
    <w:multiLevelType w:val="multilevel"/>
    <w:tmpl w:val="CF092B8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53208E"/>
    <w:multiLevelType w:val="multilevel"/>
    <w:tmpl w:val="0053208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9ADCABA"/>
    <w:multiLevelType w:val="multilevel"/>
    <w:tmpl w:val="59ADCAB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0278568">
    <w:abstractNumId w:val="1"/>
  </w:num>
  <w:num w:numId="2" w16cid:durableId="294528353">
    <w:abstractNumId w:val="0"/>
  </w:num>
  <w:num w:numId="3" w16cid:durableId="4126249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hideSpellingErrors/>
  <w:hideGrammaticalErrors/>
  <w:defaultTabStop w:val="720"/>
  <w:drawingGridHorizontalSpacing w:val="110"/>
  <w:drawingGridVerticalSpacing w:val="156"/>
  <w:displayHorizont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spaceForUL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2E1"/>
    <w:rsid w:val="003457A7"/>
    <w:rsid w:val="006852E1"/>
    <w:rsid w:val="00C10B91"/>
    <w:rsid w:val="00DC57CA"/>
    <w:rsid w:val="2369488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0DEB1"/>
  <w15:docId w15:val="{4A9FF3D5-9B49-4669-B482-0EFAC2F9B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563C1"/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UnresolvedMention1">
    <w:name w:val="Unresolved Mention1"/>
    <w:basedOn w:val="DefaultParagraphFont"/>
    <w:rPr>
      <w:color w:val="605E5C"/>
      <w:shd w:val="clear" w:color="auto" w:fill="E1DFDD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IBM Plex Sans" w:eastAsia="Calibri" w:hAnsi="IBM Plex Sans" w:cs="IBM Plex Sans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345</Words>
  <Characters>1971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Vardh</dc:creator>
  <cp:lastModifiedBy>vardhineedi raja</cp:lastModifiedBy>
  <cp:revision>2</cp:revision>
  <dcterms:created xsi:type="dcterms:W3CDTF">2025-07-18T07:39:00Z</dcterms:created>
  <dcterms:modified xsi:type="dcterms:W3CDTF">2025-07-18T07:39:00Z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587249CD0E964D1386B035C02C22A602_12</vt:lpwstr>
  </property>
</Properties>
</file>